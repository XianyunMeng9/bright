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D0512">
      <w:pPr>
        <w:pStyle w:val="31"/>
      </w:pPr>
      <w:r>
        <w:t>面向视障人群的“可触摸”出行系统</w:t>
      </w:r>
    </w:p>
    <w:p w14:paraId="27709056">
      <w:pPr>
        <w:pStyle w:val="3"/>
        <w:jc w:val="center"/>
        <w:rPr>
          <w:sz w:val="40"/>
          <w:szCs w:val="40"/>
        </w:rPr>
      </w:pPr>
      <w:r>
        <w:rPr>
          <w:sz w:val="40"/>
          <w:szCs w:val="40"/>
        </w:rPr>
        <w:t>项目需求文档</w:t>
      </w:r>
    </w:p>
    <w:p w14:paraId="723DE764">
      <w:pPr>
        <w:rPr>
          <w:sz w:val="40"/>
          <w:szCs w:val="40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 w14:paraId="731C1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54F8A6D2">
            <w:pPr>
              <w:pStyle w:val="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文档类型</w:t>
            </w:r>
          </w:p>
        </w:tc>
        <w:tc>
          <w:tcPr>
            <w:tcW w:w="2952" w:type="dxa"/>
          </w:tcPr>
          <w:p w14:paraId="42C28150">
            <w:pPr>
              <w:pStyle w:val="4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版本</w:t>
            </w:r>
          </w:p>
        </w:tc>
        <w:tc>
          <w:tcPr>
            <w:tcW w:w="2952" w:type="dxa"/>
          </w:tcPr>
          <w:p w14:paraId="5F8938EC">
            <w:pPr>
              <w:pStyle w:val="4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时间</w:t>
            </w:r>
          </w:p>
        </w:tc>
      </w:tr>
      <w:tr w14:paraId="10F70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  <w:vMerge w:val="restart"/>
          </w:tcPr>
          <w:p w14:paraId="0A7F6CF1">
            <w:pPr>
              <w:pStyle w:val="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需求文档</w:t>
            </w:r>
          </w:p>
        </w:tc>
        <w:tc>
          <w:tcPr>
            <w:tcW w:w="2952" w:type="dxa"/>
          </w:tcPr>
          <w:p w14:paraId="71D2EE01">
            <w:pPr>
              <w:pStyle w:val="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V0</w:t>
            </w:r>
          </w:p>
        </w:tc>
        <w:tc>
          <w:tcPr>
            <w:tcW w:w="2952" w:type="dxa"/>
          </w:tcPr>
          <w:p w14:paraId="4C66EF74">
            <w:pPr>
              <w:pStyle w:val="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2026.3.13</w:t>
            </w:r>
          </w:p>
        </w:tc>
      </w:tr>
      <w:tr w14:paraId="2D42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  <w:vMerge w:val="continue"/>
            <w:tcBorders/>
          </w:tcPr>
          <w:p w14:paraId="266C7D25">
            <w:pPr>
              <w:pStyle w:val="4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952" w:type="dxa"/>
          </w:tcPr>
          <w:p w14:paraId="3FBAE2AD">
            <w:pPr>
              <w:pStyle w:val="4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952" w:type="dxa"/>
          </w:tcPr>
          <w:p w14:paraId="3D832EFB">
            <w:pPr>
              <w:pStyle w:val="4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125E8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  <w:vMerge w:val="continue"/>
            <w:tcBorders/>
          </w:tcPr>
          <w:p w14:paraId="3FCFE878">
            <w:pPr>
              <w:pStyle w:val="4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952" w:type="dxa"/>
          </w:tcPr>
          <w:p w14:paraId="41FFF701">
            <w:pPr>
              <w:pStyle w:val="4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952" w:type="dxa"/>
          </w:tcPr>
          <w:p w14:paraId="68EDEA8A">
            <w:pPr>
              <w:pStyle w:val="4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</w:tbl>
    <w:p w14:paraId="7AFF1850">
      <w:pPr>
        <w:pStyle w:val="4"/>
      </w:pPr>
      <w:bookmarkStart w:id="0" w:name="_GoBack"/>
      <w:r>
        <w:drawing>
          <wp:inline distT="0" distB="0" distL="114300" distR="114300">
            <wp:extent cx="4039870" cy="3669030"/>
            <wp:effectExtent l="0" t="0" r="1143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055EE61">
      <w:pPr>
        <w:pStyle w:val="4"/>
      </w:pPr>
      <w:r>
        <w:t>一、项目背景</w:t>
      </w:r>
    </w:p>
    <w:p w14:paraId="2AFF1411">
      <w:r>
        <w:t>随着智慧城市建设的发展，城市中的信息获取越来越依赖视觉，例如交通信号、道路标识、公共设施标牌等。然而对于视障人群而言，这些信息往往难以获取，导致他们在日常出行中面临较大的安全风险和信息障碍。</w:t>
      </w:r>
    </w:p>
    <w:p w14:paraId="4D2236F9"/>
    <w:p w14:paraId="0321C45E">
      <w:r>
        <w:t>目前虽然存在部分辅助工具（如语音导航、屏幕阅读器等），但这些工具仍然存在以下问题：</w:t>
      </w:r>
    </w:p>
    <w:p w14:paraId="6349EABF">
      <w:r>
        <w:t>1. 无法识别现实环境中的物体和障碍物</w:t>
      </w:r>
    </w:p>
    <w:p w14:paraId="1C851148">
      <w:r>
        <w:t>2. 无法理解复杂场景（如路口、公交站、店铺）</w:t>
      </w:r>
    </w:p>
    <w:p w14:paraId="738DFFF9">
      <w:r>
        <w:t>3. 信息反馈方式单一</w:t>
      </w:r>
    </w:p>
    <w:p w14:paraId="0724D418"/>
    <w:p w14:paraId="39AA3F1E">
      <w:r>
        <w:t>因此，本项目计划开发一套面向视障人群的“可触摸”出行系统，通过计算机视觉与AI图像识别技术识别用户周围环境信息，并通过语音提示或触觉反馈帮助视障用户更安全地完成出行。</w:t>
      </w:r>
    </w:p>
    <w:p w14:paraId="7FBC715F">
      <w:pPr>
        <w:pStyle w:val="4"/>
      </w:pPr>
    </w:p>
    <w:p w14:paraId="058D90E8">
      <w:pPr>
        <w:pStyle w:val="4"/>
      </w:pPr>
      <w:r>
        <w:t>二、项目目标</w:t>
      </w:r>
    </w:p>
    <w:p w14:paraId="6704EE34">
      <w:r>
        <w:t>1. 帮助视障人群获取周围环境信息</w:t>
      </w:r>
    </w:p>
    <w:p w14:paraId="66833DAD">
      <w:r>
        <w:t>2. 提高视障人群出行安全性</w:t>
      </w:r>
    </w:p>
    <w:p w14:paraId="5E56B2BB">
      <w:r>
        <w:t>3. 提供简单易用的辅助出行工具</w:t>
      </w:r>
    </w:p>
    <w:p w14:paraId="40D81496">
      <w:r>
        <w:t>4. 构建具有社会价值和人文关怀的AI应用</w:t>
      </w:r>
    </w:p>
    <w:p w14:paraId="5C5BD937">
      <w:pPr>
        <w:pStyle w:val="4"/>
      </w:pPr>
      <w:r>
        <w:t>三、目标用户</w:t>
      </w:r>
    </w:p>
    <w:p w14:paraId="438AFAFD">
      <w:r>
        <w:t>主要用户：</w:t>
      </w:r>
    </w:p>
    <w:p w14:paraId="017F946C">
      <w:r>
        <w:t>- 视障人士</w:t>
      </w:r>
    </w:p>
    <w:p w14:paraId="40C73CA4">
      <w:r>
        <w:t>- 低视力人群</w:t>
      </w:r>
    </w:p>
    <w:p w14:paraId="4EE7B572"/>
    <w:p w14:paraId="3EEA8D9F">
      <w:r>
        <w:t>次要用户：</w:t>
      </w:r>
    </w:p>
    <w:p w14:paraId="69DE7B54">
      <w:r>
        <w:t>- 视障人群家属</w:t>
      </w:r>
    </w:p>
    <w:p w14:paraId="74B5ABE4">
      <w:r>
        <w:t>- 相关公益组织或志愿者</w:t>
      </w:r>
    </w:p>
    <w:p w14:paraId="08013AF4">
      <w:pPr>
        <w:pStyle w:val="4"/>
      </w:pPr>
      <w:r>
        <w:t>四、系统整体功能</w:t>
      </w:r>
    </w:p>
    <w:p w14:paraId="1A95DB35">
      <w:r>
        <w:t>系统主要包含以下模块：</w:t>
      </w:r>
    </w:p>
    <w:p w14:paraId="00C3D0F5"/>
    <w:p w14:paraId="27666B72">
      <w:r>
        <w:t>1. 用户系统</w:t>
      </w:r>
    </w:p>
    <w:p w14:paraId="5DF71638">
      <w:r>
        <w:t>用户注册、登录、个人信息管理。</w:t>
      </w:r>
    </w:p>
    <w:p w14:paraId="17F12454"/>
    <w:p w14:paraId="0CB746DB">
      <w:r>
        <w:t>2. 环境识别模块</w:t>
      </w:r>
    </w:p>
    <w:p w14:paraId="1F9F54F5">
      <w:r>
        <w:t>识别道路、障碍物、交通信号等信息。</w:t>
      </w:r>
    </w:p>
    <w:p w14:paraId="7D5F92C4"/>
    <w:p w14:paraId="15BCB756">
      <w:r>
        <w:t>3. 公共设施识别模块</w:t>
      </w:r>
    </w:p>
    <w:p w14:paraId="13B6B77A">
      <w:r>
        <w:t>识别公交站牌、门牌、商店等城市设施。</w:t>
      </w:r>
    </w:p>
    <w:p w14:paraId="4948DBC6"/>
    <w:p w14:paraId="78532FB3">
      <w:r>
        <w:t>4. 语音提示模块</w:t>
      </w:r>
    </w:p>
    <w:p w14:paraId="714E3C8A">
      <w:r>
        <w:t>将识别到的信息转化为语音提示反馈给用户。</w:t>
      </w:r>
    </w:p>
    <w:p w14:paraId="1FEE13E8"/>
    <w:p w14:paraId="65F52AB0">
      <w:r>
        <w:t>5. 导航辅助模块</w:t>
      </w:r>
    </w:p>
    <w:p w14:paraId="0089B80B">
      <w:r>
        <w:t>为用户提供简单的出行辅助与方向提示。</w:t>
      </w:r>
    </w:p>
    <w:p w14:paraId="74FD1C06"/>
    <w:p w14:paraId="518B5C80">
      <w:r>
        <w:t>6. 数据管理模块</w:t>
      </w:r>
    </w:p>
    <w:p w14:paraId="68B4D19E">
      <w:r>
        <w:t>用于存储用户信息与系统数据。</w:t>
      </w:r>
    </w:p>
    <w:p w14:paraId="4EE59740">
      <w:pPr>
        <w:pStyle w:val="4"/>
      </w:pPr>
      <w:r>
        <w:t>五、核心功能需求</w:t>
      </w:r>
    </w:p>
    <w:p w14:paraId="15FE53F0">
      <w:r>
        <w:t>1. 用户系统</w:t>
      </w:r>
    </w:p>
    <w:p w14:paraId="0AC96DCF">
      <w:r>
        <w:t>- 用户注册</w:t>
      </w:r>
    </w:p>
    <w:p w14:paraId="33C7E2E5">
      <w:r>
        <w:t>- 用户登录</w:t>
      </w:r>
    </w:p>
    <w:p w14:paraId="12F28DEE">
      <w:r>
        <w:t>- 用户信息修改</w:t>
      </w:r>
    </w:p>
    <w:p w14:paraId="5BFB0773">
      <w:r>
        <w:t>- 用户数据存储</w:t>
      </w:r>
    </w:p>
    <w:p w14:paraId="4C72F87F"/>
    <w:p w14:paraId="2C80F4B8">
      <w:r>
        <w:t>2. 环境识别功能</w:t>
      </w:r>
    </w:p>
    <w:p w14:paraId="0E3E2195">
      <w:r>
        <w:t>通过摄像头识别周围环境信息，包括：</w:t>
      </w:r>
    </w:p>
    <w:p w14:paraId="7D139D4C">
      <w:r>
        <w:t>- 障碍物</w:t>
      </w:r>
    </w:p>
    <w:p w14:paraId="2C2C4D01">
      <w:r>
        <w:t>- 斑马线</w:t>
      </w:r>
    </w:p>
    <w:p w14:paraId="22B5DD63">
      <w:r>
        <w:t>- 红绿灯</w:t>
      </w:r>
    </w:p>
    <w:p w14:paraId="5B7B8076">
      <w:r>
        <w:t>- 路口</w:t>
      </w:r>
    </w:p>
    <w:p w14:paraId="79DE4CEE"/>
    <w:p w14:paraId="709444FF">
      <w:r>
        <w:t>3. 公共设施识别</w:t>
      </w:r>
    </w:p>
    <w:p w14:paraId="4039B658">
      <w:r>
        <w:t>识别城市中的常见公共设施，例如：</w:t>
      </w:r>
    </w:p>
    <w:p w14:paraId="03E9C5C2">
      <w:r>
        <w:t>- 公交站牌</w:t>
      </w:r>
    </w:p>
    <w:p w14:paraId="7851910B">
      <w:r>
        <w:t>- 商店门牌</w:t>
      </w:r>
    </w:p>
    <w:p w14:paraId="496DE5F8">
      <w:r>
        <w:t>- 指示牌</w:t>
      </w:r>
    </w:p>
    <w:p w14:paraId="3EC2A41B">
      <w:r>
        <w:t>- 建筑入口</w:t>
      </w:r>
    </w:p>
    <w:p w14:paraId="40E6BEBF"/>
    <w:p w14:paraId="0A08DC18">
      <w:r>
        <w:t>4. 语音提示功能</w:t>
      </w:r>
    </w:p>
    <w:p w14:paraId="25E73FD9">
      <w:r>
        <w:t>系统自动播报识别结果，例如：</w:t>
      </w:r>
    </w:p>
    <w:p w14:paraId="39086CD2">
      <w:r>
        <w:t>- “前方有斑马线”</w:t>
      </w:r>
    </w:p>
    <w:p w14:paraId="238CD5E5">
      <w:r>
        <w:t>- “左侧有障碍物”</w:t>
      </w:r>
    </w:p>
    <w:p w14:paraId="1EDDC7D0">
      <w:r>
        <w:t>- “前方为公交站”</w:t>
      </w:r>
    </w:p>
    <w:p w14:paraId="41E86020"/>
    <w:p w14:paraId="1C79E82D">
      <w:r>
        <w:t>5. 导航辅助功能</w:t>
      </w:r>
    </w:p>
    <w:p w14:paraId="432C88CA">
      <w:r>
        <w:t>提供基础导航与方向提示。</w:t>
      </w:r>
    </w:p>
    <w:p w14:paraId="30C07B69">
      <w:pPr>
        <w:pStyle w:val="4"/>
      </w:pPr>
      <w:r>
        <w:t>六、系统技术方案</w:t>
      </w:r>
    </w:p>
    <w:p w14:paraId="29DDADAA">
      <w:r>
        <w:t>前端技术：</w:t>
      </w:r>
    </w:p>
    <w:p w14:paraId="4A5A14DB">
      <w:r>
        <w:t>- Web 或 小程序界面</w:t>
      </w:r>
    </w:p>
    <w:p w14:paraId="66BDA670">
      <w:r>
        <w:t>- HTML、CSS、JavaScript</w:t>
      </w:r>
    </w:p>
    <w:p w14:paraId="1CB2BAE2">
      <w:r>
        <w:t>- Vue 或 uni-app 框架</w:t>
      </w:r>
    </w:p>
    <w:p w14:paraId="33B0B8EC"/>
    <w:p w14:paraId="0B636905">
      <w:r>
        <w:t>后端技术：</w:t>
      </w:r>
    </w:p>
    <w:p w14:paraId="04418E51">
      <w:r>
        <w:t>- Python（Flask / Django）</w:t>
      </w:r>
    </w:p>
    <w:p w14:paraId="5287338B">
      <w:r>
        <w:t>或</w:t>
      </w:r>
    </w:p>
    <w:p w14:paraId="09D2EF4B">
      <w:r>
        <w:t>- Java（Spring Boot）</w:t>
      </w:r>
    </w:p>
    <w:p w14:paraId="71FF1B78"/>
    <w:p w14:paraId="629C1B10">
      <w:r>
        <w:t>数据库：</w:t>
      </w:r>
    </w:p>
    <w:p w14:paraId="3FCE30E1">
      <w:r>
        <w:t>- MySQL</w:t>
      </w:r>
    </w:p>
    <w:p w14:paraId="186096A9"/>
    <w:p w14:paraId="74010794">
      <w:r>
        <w:t>AI与计算机视觉：</w:t>
      </w:r>
    </w:p>
    <w:p w14:paraId="7301072A">
      <w:r>
        <w:t>- 图像识别</w:t>
      </w:r>
    </w:p>
    <w:p w14:paraId="45F7BBC2">
      <w:r>
        <w:t>- 目标检测算法</w:t>
      </w:r>
    </w:p>
    <w:p w14:paraId="7960E87A">
      <w:r>
        <w:t>- 第三方AI接口（如百度AI开放平台）</w:t>
      </w:r>
    </w:p>
    <w:p w14:paraId="27A2A157">
      <w:pPr>
        <w:pStyle w:val="4"/>
      </w:pPr>
      <w:r>
        <w:t>七、系统开发形式</w:t>
      </w:r>
    </w:p>
    <w:p w14:paraId="66B0AF0A">
      <w:r>
        <w:t>方案一：微信小程序</w:t>
      </w:r>
    </w:p>
    <w:p w14:paraId="7467D0EC">
      <w:r>
        <w:t>优点：无需安装、传播方便、使用门槛低。</w:t>
      </w:r>
    </w:p>
    <w:p w14:paraId="740A8D2E"/>
    <w:p w14:paraId="7FF126F2">
      <w:r>
        <w:t>方案二：移动端应用</w:t>
      </w:r>
    </w:p>
    <w:p w14:paraId="5DBADE47">
      <w:r>
        <w:t>优点：功能更丰富，可调用更多手机硬件能力。</w:t>
      </w:r>
    </w:p>
    <w:p w14:paraId="3106072D"/>
    <w:p w14:paraId="1DC0C280">
      <w:r>
        <w:t>最终开发形式将在技术调研后确定。</w:t>
      </w:r>
    </w:p>
    <w:p w14:paraId="40EAA5BC">
      <w:pPr>
        <w:pStyle w:val="4"/>
      </w:pPr>
      <w:r>
        <w:t>八、项目开发计划</w:t>
      </w:r>
    </w:p>
    <w:p w14:paraId="5E57E751">
      <w:r>
        <w:t>第一阶段：需求分析</w:t>
      </w:r>
    </w:p>
    <w:p w14:paraId="784A86DD">
      <w:r>
        <w:t>- 完成需求文档</w:t>
      </w:r>
    </w:p>
    <w:p w14:paraId="56C00C00">
      <w:r>
        <w:t>- 明确系统功能</w:t>
      </w:r>
    </w:p>
    <w:p w14:paraId="7F330A4B"/>
    <w:p w14:paraId="7B2B7A93">
      <w:r>
        <w:t>第二阶段：系统设计</w:t>
      </w:r>
    </w:p>
    <w:p w14:paraId="6B0203BD">
      <w:r>
        <w:t>- 系统架构设计</w:t>
      </w:r>
    </w:p>
    <w:p w14:paraId="644DA05E">
      <w:r>
        <w:t>- 数据库设计</w:t>
      </w:r>
    </w:p>
    <w:p w14:paraId="53B167F0">
      <w:r>
        <w:t>- 产品原型设计</w:t>
      </w:r>
    </w:p>
    <w:p w14:paraId="6E8FAEEB"/>
    <w:p w14:paraId="55000CEF">
      <w:r>
        <w:t>第三阶段：系统开发</w:t>
      </w:r>
    </w:p>
    <w:p w14:paraId="547AC45B">
      <w:r>
        <w:t>- 搭建项目框架</w:t>
      </w:r>
    </w:p>
    <w:p w14:paraId="4994DC8E">
      <w:r>
        <w:t>- 前端界面开发</w:t>
      </w:r>
    </w:p>
    <w:p w14:paraId="1B2964B3">
      <w:r>
        <w:t>- 后端接口开发</w:t>
      </w:r>
    </w:p>
    <w:p w14:paraId="3C6CF785">
      <w:r>
        <w:t>- AI图像识别接入</w:t>
      </w:r>
    </w:p>
    <w:p w14:paraId="4D3E9434"/>
    <w:p w14:paraId="2F498584">
      <w:r>
        <w:t>第四阶段：测试与优化</w:t>
      </w:r>
    </w:p>
    <w:p w14:paraId="658B9876">
      <w:r>
        <w:t>- 功能测试</w:t>
      </w:r>
    </w:p>
    <w:p w14:paraId="55937E2D">
      <w:r>
        <w:t>- 用户体验优化</w:t>
      </w:r>
    </w:p>
    <w:p w14:paraId="2E9282CC">
      <w:r>
        <w:t>- 性能优化</w:t>
      </w:r>
    </w:p>
    <w:p w14:paraId="13BBE43F"/>
    <w:p w14:paraId="5D73E92C">
      <w:r>
        <w:t>第五阶段：项目展示</w:t>
      </w:r>
    </w:p>
    <w:p w14:paraId="248EE3C8">
      <w:r>
        <w:t>- 制作演示视频</w:t>
      </w:r>
    </w:p>
    <w:p w14:paraId="390D9B30">
      <w:r>
        <w:t>- 准备答辩材料</w:t>
      </w:r>
    </w:p>
    <w:p w14:paraId="175082EB">
      <w:pPr>
        <w:pStyle w:val="4"/>
      </w:pPr>
      <w:r>
        <w:t>九、项目创新点</w:t>
      </w:r>
    </w:p>
    <w:p w14:paraId="11812F7A">
      <w:r>
        <w:t>1. 面向视障人群的智能出行辅助系统</w:t>
      </w:r>
    </w:p>
    <w:p w14:paraId="4C4B7DB6">
      <w:r>
        <w:t>2. 利用AI图像识别技术获取环境信息</w:t>
      </w:r>
    </w:p>
    <w:p w14:paraId="07E771E2">
      <w:r>
        <w:t>3. 将视觉信息转化为语音提示</w:t>
      </w:r>
    </w:p>
    <w:p w14:paraId="54ADC698">
      <w:r>
        <w:t>4. 将人工智能技术与社会公益需求结合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9E59F0"/>
    <w:rsid w:val="512B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550</Words>
  <Characters>566</Characters>
  <Lines>0</Lines>
  <Paragraphs>0</Paragraphs>
  <TotalTime>32</TotalTime>
  <ScaleCrop>false</ScaleCrop>
  <LinksUpToDate>false</LinksUpToDate>
  <CharactersWithSpaces>583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WPS_1730451834</cp:lastModifiedBy>
  <dcterms:modified xsi:type="dcterms:W3CDTF">2026-03-13T16:02:04Z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eyJoZGlkIjoiM2JlNDUzMTNmMjcwZWU2OWNkOTZjZGQ2NjdiYjhiOWYiLCJ1c2VySWQiOiIxNjUwNzU5NzQ1In0=</vt:lpwstr>
  </property>
  <property fmtid="{D5CDD505-2E9C-101B-9397-08002B2CF9AE}" pid="3" name="KSOProductBuildVer">
    <vt:lpwstr>2052-12.1.0.25225</vt:lpwstr>
  </property>
  <property fmtid="{D5CDD505-2E9C-101B-9397-08002B2CF9AE}" pid="4" name="ICV">
    <vt:lpwstr>DDCD24D4F5704DCDA1990F612AA55D53_12</vt:lpwstr>
  </property>
</Properties>
</file>